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0A9743">
      <w:pPr>
        <w:rPr>
          <w:rFonts w:hint="default"/>
          <w:lang w:val="vi-VN"/>
        </w:rPr>
      </w:pPr>
      <w:r>
        <w:rPr>
          <w:rFonts w:hint="default"/>
          <w:lang w:val="vi-VN"/>
        </w:rPr>
        <w:t>Bài 1:</w:t>
      </w:r>
    </w:p>
    <w:p w14:paraId="2334B461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Cho biết kết quả của đọan chương trình sau:</w:t>
      </w:r>
    </w:p>
    <w:p w14:paraId="7B52989B">
      <w:pPr>
        <w:rPr>
          <w:rFonts w:hint="default"/>
          <w:lang w:val="vi-VN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975850" cy="2374265"/>
                <wp:effectExtent l="4445" t="4445" r="17145" b="13970"/>
                <wp:wrapNone/>
                <wp:docPr id="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6104" cy="237426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txbx>
                        <w:txbxContent>
                          <w:p w14:paraId="71549715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432FF"/>
                                <w:kern w:val="24"/>
                                <w:sz w:val="24"/>
                                <w:szCs w:val="24"/>
                              </w:rPr>
                              <w:t>char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s1[20] = </w:t>
                            </w:r>
                            <w:r>
                              <w:rPr>
                                <w:rFonts w:ascii="Consolas" w:hAnsi="Consolas" w:eastAsiaTheme="minorEastAsia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“Truong DHCT”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, s2[10] = </w:t>
                            </w:r>
                            <w:r>
                              <w:rPr>
                                <w:rFonts w:ascii="Consolas" w:hAnsi="Consolas" w:eastAsiaTheme="minorEastAsia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“Tp.HCM”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, input[30], s3[10];</w:t>
                            </w:r>
                          </w:p>
                          <w:p w14:paraId="33A4886D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strcpy(input, s1);</w:t>
                            </w:r>
                          </w:p>
                          <w:p w14:paraId="4C2CADBD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strcpy(s3, </w:t>
                            </w:r>
                            <w:r>
                              <w:rPr>
                                <w:rFonts w:ascii="Consolas" w:hAnsi="Consolas" w:eastAsiaTheme="minorEastAsia"/>
                                <w:color w:val="C00000"/>
                                <w:kern w:val="24"/>
                                <w:sz w:val="24"/>
                                <w:szCs w:val="24"/>
                              </w:rPr>
                              <w:t>“aeiou”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);</w:t>
                            </w:r>
                          </w:p>
                          <w:p w14:paraId="0338757D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strcat(input, s2);</w:t>
                            </w:r>
                          </w:p>
                          <w:p w14:paraId="12BB2CB3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432FF"/>
                                <w:kern w:val="24"/>
                                <w:sz w:val="24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n = strlen(input), k = 0;</w:t>
                            </w:r>
                          </w:p>
                          <w:p w14:paraId="0EF1DF48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printf(</w:t>
                            </w:r>
                            <w:r>
                              <w:rPr>
                                <w:rFonts w:ascii="Consolas" w:hAnsi="Consolas" w:eastAsiaTheme="minorEastAsia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“Chuoi: %s”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, input); </w:t>
                            </w:r>
                          </w:p>
                          <w:p w14:paraId="078D4380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432FF"/>
                                <w:kern w:val="24"/>
                                <w:sz w:val="24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onsolas" w:hAnsi="Consolas" w:eastAsiaTheme="minorEastAsia"/>
                                <w:color w:val="0432FF"/>
                                <w:kern w:val="24"/>
                                <w:sz w:val="24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i = 0; i &lt; n; i++)</w:t>
                            </w:r>
                          </w:p>
                          <w:p w14:paraId="5924E456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ascii="Consolas" w:hAnsi="Consolas" w:eastAsiaTheme="minorEastAsia"/>
                                <w:color w:val="0432FF"/>
                                <w:kern w:val="24"/>
                                <w:sz w:val="24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(strchr(s3, input[i])) k++; </w:t>
                            </w:r>
                          </w:p>
                          <w:p w14:paraId="5432E549">
                            <w:pPr>
                              <w:pStyle w:val="85"/>
                              <w:kinsoku/>
                              <w:spacing w:before="60" w:after="60"/>
                              <w:ind w:lef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printf(</w:t>
                            </w:r>
                            <w:r>
                              <w:rPr>
                                <w:rFonts w:ascii="Consolas" w:hAnsi="Consolas" w:eastAsiaTheme="minorEastAsia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“\nKet qua: %d”</w:t>
                            </w:r>
                            <w:r>
                              <w:rPr>
                                <w:rFonts w:ascii="Consolas" w:hAnsi="Consolas" w:eastAsiaTheme="minorEastAsia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, k);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o:spt="1" style="position:absolute;left:0pt;margin-left:0pt;margin-top:0pt;height:186.95pt;width:785.5pt;z-index:251659264;mso-width-relative:page;mso-height-relative:page;" filled="f" stroked="t" coordsize="21600,21600" o:gfxdata="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Ghdi/vUAAAABgEAAA8AAAAAAAAAAQAgAAAAIgAAAGRycy9kb3ducmV2LnhtbFBLAQIUABQA&#10;AAAIAIdO4kA6vGViuwEAAH8DAAAOAAAAAAAAAAEAIAAAACMBAABkcnMvZTJvRG9jLnhtbFBLBQYA&#10;AAAABgAGAFkBAABQBQAAAAA=&#10;">
                <v:fill on="f" focussize="0,0"/>
                <v:stroke color="#002060" joinstyle="round"/>
                <v:imagedata o:title=""/>
                <o:lock v:ext="edit" aspectratio="f"/>
                <v:textbox>
                  <w:txbxContent>
                    <w:p w14:paraId="71549715">
                      <w:pPr>
                        <w:pStyle w:val="85"/>
                        <w:kinsoku/>
                        <w:spacing w:before="60" w:after="60"/>
                        <w:ind w:left="0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432FF"/>
                          <w:kern w:val="24"/>
                          <w:sz w:val="24"/>
                          <w:szCs w:val="24"/>
                        </w:rPr>
                        <w:t>char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s1[20] = </w:t>
                      </w:r>
                      <w:r>
                        <w:rPr>
                          <w:rFonts w:ascii="Consolas" w:hAnsi="Consolas" w:eastAsiaTheme="minorEastAsia"/>
                          <w:color w:val="FF0000"/>
                          <w:kern w:val="24"/>
                          <w:sz w:val="24"/>
                          <w:szCs w:val="24"/>
                        </w:rPr>
                        <w:t>“Truong DHCT”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, s2[10] = </w:t>
                      </w:r>
                      <w:r>
                        <w:rPr>
                          <w:rFonts w:ascii="Consolas" w:hAnsi="Consolas" w:eastAsiaTheme="minorEastAsia"/>
                          <w:color w:val="FF0000"/>
                          <w:kern w:val="24"/>
                          <w:sz w:val="24"/>
                          <w:szCs w:val="24"/>
                        </w:rPr>
                        <w:t>“Tp.HCM”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, input[30], s3[10];</w:t>
                      </w:r>
                    </w:p>
                    <w:p w14:paraId="33A4886D">
                      <w:pPr>
                        <w:pStyle w:val="85"/>
                        <w:kinsoku/>
                        <w:spacing w:before="60" w:after="60"/>
                        <w:ind w:lef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strcpy(input, s1);</w:t>
                      </w:r>
                    </w:p>
                    <w:p w14:paraId="4C2CADBD">
                      <w:pPr>
                        <w:pStyle w:val="85"/>
                        <w:kinsoku/>
                        <w:spacing w:before="60" w:after="60"/>
                        <w:ind w:lef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strcpy(s3, </w:t>
                      </w:r>
                      <w:r>
                        <w:rPr>
                          <w:rFonts w:ascii="Consolas" w:hAnsi="Consolas" w:eastAsiaTheme="minorEastAsia"/>
                          <w:color w:val="C00000"/>
                          <w:kern w:val="24"/>
                          <w:sz w:val="24"/>
                          <w:szCs w:val="24"/>
                        </w:rPr>
                        <w:t>“aeiou”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);</w:t>
                      </w:r>
                    </w:p>
                    <w:p w14:paraId="0338757D">
                      <w:pPr>
                        <w:pStyle w:val="85"/>
                        <w:kinsoku/>
                        <w:spacing w:before="60" w:after="60"/>
                        <w:ind w:lef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strcat(input, s2);</w:t>
                      </w:r>
                    </w:p>
                    <w:p w14:paraId="12BB2CB3">
                      <w:pPr>
                        <w:pStyle w:val="85"/>
                        <w:kinsoku/>
                        <w:spacing w:before="60" w:after="60"/>
                        <w:ind w:lef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432FF"/>
                          <w:kern w:val="24"/>
                          <w:sz w:val="24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n = strlen(input), k = 0;</w:t>
                      </w:r>
                    </w:p>
                    <w:p w14:paraId="0EF1DF48">
                      <w:pPr>
                        <w:pStyle w:val="85"/>
                        <w:kinsoku/>
                        <w:spacing w:before="60" w:after="60"/>
                        <w:ind w:lef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printf(</w:t>
                      </w:r>
                      <w:r>
                        <w:rPr>
                          <w:rFonts w:ascii="Consolas" w:hAnsi="Consolas" w:eastAsiaTheme="minorEastAsia"/>
                          <w:color w:val="FF0000"/>
                          <w:kern w:val="24"/>
                          <w:sz w:val="24"/>
                          <w:szCs w:val="24"/>
                        </w:rPr>
                        <w:t>“Chuoi: %s”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, input); </w:t>
                      </w:r>
                    </w:p>
                    <w:p w14:paraId="078D4380">
                      <w:pPr>
                        <w:pStyle w:val="85"/>
                        <w:kinsoku/>
                        <w:spacing w:before="60" w:after="60"/>
                        <w:ind w:lef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432FF"/>
                          <w:kern w:val="24"/>
                          <w:sz w:val="24"/>
                          <w:szCs w:val="24"/>
                        </w:rPr>
                        <w:t>for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ascii="Consolas" w:hAnsi="Consolas" w:eastAsiaTheme="minorEastAsia"/>
                          <w:color w:val="0432FF"/>
                          <w:kern w:val="24"/>
                          <w:sz w:val="24"/>
                          <w:szCs w:val="24"/>
                        </w:rPr>
                        <w:t>int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i = 0; i &lt; n; i++)</w:t>
                      </w:r>
                    </w:p>
                    <w:p w14:paraId="5924E456">
                      <w:pPr>
                        <w:pStyle w:val="85"/>
                        <w:kinsoku/>
                        <w:spacing w:before="60" w:after="60"/>
                        <w:ind w:lef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ascii="Consolas" w:hAnsi="Consolas" w:eastAsiaTheme="minorEastAsia"/>
                          <w:color w:val="0432FF"/>
                          <w:kern w:val="24"/>
                          <w:sz w:val="24"/>
                          <w:szCs w:val="24"/>
                        </w:rPr>
                        <w:t>if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(strchr(s3, input[i])) k++; </w:t>
                      </w:r>
                    </w:p>
                    <w:p w14:paraId="5432E549">
                      <w:pPr>
                        <w:pStyle w:val="85"/>
                        <w:kinsoku/>
                        <w:spacing w:before="60" w:after="60"/>
                        <w:ind w:lef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printf(</w:t>
                      </w:r>
                      <w:r>
                        <w:rPr>
                          <w:rFonts w:ascii="Consolas" w:hAnsi="Consolas" w:eastAsiaTheme="minorEastAsia"/>
                          <w:color w:val="FF0000"/>
                          <w:kern w:val="24"/>
                          <w:sz w:val="24"/>
                          <w:szCs w:val="24"/>
                        </w:rPr>
                        <w:t>“\nKet qua: %d”</w:t>
                      </w:r>
                      <w:r>
                        <w:rPr>
                          <w:rFonts w:ascii="Consolas" w:hAnsi="Consolas" w:eastAsiaTheme="minorEastAsia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, k);</w:t>
                      </w:r>
                    </w:p>
                  </w:txbxContent>
                </v:textbox>
              </v:rect>
            </w:pict>
          </mc:Fallback>
        </mc:AlternateContent>
      </w:r>
    </w:p>
    <w:p w14:paraId="6C66AC98">
      <w:pPr>
        <w:rPr>
          <w:rFonts w:hint="default"/>
          <w:lang w:val="vi-VN"/>
        </w:rPr>
      </w:pPr>
    </w:p>
    <w:p w14:paraId="62A4E1FC"/>
    <w:p w14:paraId="1EDBF1C4"/>
    <w:p w14:paraId="6D774559"/>
    <w:p w14:paraId="5EE38C99"/>
    <w:p w14:paraId="3FA33285"/>
    <w:p w14:paraId="06E8D8C3"/>
    <w:p w14:paraId="46C47666">
      <w:r>
        <w:drawing>
          <wp:inline distT="0" distB="0" distL="114300" distR="114300">
            <wp:extent cx="6092825" cy="3427730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61F9">
      <w:pPr>
        <w:rPr>
          <w:rFonts w:hint="default"/>
          <w:lang w:val="vi-VN"/>
        </w:rPr>
      </w:pPr>
      <w:r>
        <w:rPr>
          <w:rFonts w:hint="default"/>
          <w:lang w:val="vi-VN"/>
        </w:rPr>
        <w:t>Bài 2:</w:t>
      </w:r>
    </w:p>
    <w:p w14:paraId="07376506">
      <w:pPr>
        <w:rPr>
          <w:rFonts w:hint="default"/>
          <w:lang w:val="vi-VN"/>
        </w:rPr>
      </w:pPr>
      <w:r>
        <w:rPr>
          <w:rFonts w:hint="default"/>
          <w:lang w:val="vi-VN"/>
        </w:rPr>
        <w:t>Viết hàm đếm có bao nhiêu khoảng trắng trong chuỗi.</w:t>
      </w:r>
    </w:p>
    <w:p w14:paraId="0CA4978E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5342F812">
      <w:r>
        <w:drawing>
          <wp:inline distT="0" distB="0" distL="114300" distR="114300">
            <wp:extent cx="5090160" cy="405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F5A7"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5E4F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205280D2">
      <w:r>
        <w:drawing>
          <wp:inline distT="0" distB="0" distL="114300" distR="114300">
            <wp:extent cx="5269230" cy="2096135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0B152">
      <w:pPr>
        <w:rPr>
          <w:rFonts w:hint="default"/>
          <w:lang w:val="vi-VN"/>
        </w:rPr>
      </w:pPr>
      <w:r>
        <w:rPr>
          <w:rFonts w:hint="default"/>
          <w:lang w:val="vi-VN"/>
        </w:rPr>
        <w:t>Bài 3:</w:t>
      </w:r>
    </w:p>
    <w:p w14:paraId="0EC58567">
      <w:pPr>
        <w:rPr>
          <w:rFonts w:hint="default"/>
          <w:lang w:val="vi-VN"/>
        </w:rPr>
      </w:pPr>
      <w:r>
        <w:rPr>
          <w:rFonts w:hint="default"/>
          <w:lang w:val="vi-VN"/>
        </w:rPr>
        <w:t>Nhập vào một chuỗi, xóa những khoảng trắng thừa trong chuỗi.</w:t>
      </w:r>
    </w:p>
    <w:p w14:paraId="1E1CFC79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65B7BD51">
      <w:r>
        <w:drawing>
          <wp:inline distT="0" distB="0" distL="114300" distR="114300">
            <wp:extent cx="5268595" cy="4881880"/>
            <wp:effectExtent l="0" t="0" r="4445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B59D">
      <w:r>
        <w:drawing>
          <wp:inline distT="0" distB="0" distL="114300" distR="114300">
            <wp:extent cx="5266690" cy="2962910"/>
            <wp:effectExtent l="0" t="0" r="635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E575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68BFD0D2">
      <w:r>
        <w:drawing>
          <wp:inline distT="0" distB="0" distL="114300" distR="114300">
            <wp:extent cx="5269230" cy="1673860"/>
            <wp:effectExtent l="0" t="0" r="3810" b="254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C878">
      <w:pPr>
        <w:rPr>
          <w:rFonts w:hint="default"/>
          <w:lang w:val="vi-VN"/>
        </w:rPr>
      </w:pPr>
      <w:r>
        <w:rPr>
          <w:rFonts w:hint="default"/>
          <w:lang w:val="vi-VN"/>
        </w:rPr>
        <w:t>Bài 4: Viết hàm đổi những kí tự đầu tiên của mỗi từ thành chữ in hoa và những từ không phải đầu câu sang chữ thường</w:t>
      </w:r>
    </w:p>
    <w:p w14:paraId="3A28C25B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0E7ADC0C">
      <w:r>
        <w:drawing>
          <wp:inline distT="0" distB="0" distL="114300" distR="114300">
            <wp:extent cx="5268595" cy="2261235"/>
            <wp:effectExtent l="0" t="0" r="4445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A133">
      <w:r>
        <w:drawing>
          <wp:inline distT="0" distB="0" distL="114300" distR="114300">
            <wp:extent cx="5266690" cy="2962910"/>
            <wp:effectExtent l="0" t="0" r="6350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2C4A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0EA730DA">
      <w:r>
        <w:drawing>
          <wp:inline distT="0" distB="0" distL="114300" distR="114300">
            <wp:extent cx="5273675" cy="1529080"/>
            <wp:effectExtent l="0" t="0" r="14605" b="1016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F242">
      <w:pPr>
        <w:rPr>
          <w:rFonts w:hint="default"/>
          <w:lang w:val="vi-VN"/>
        </w:rPr>
      </w:pPr>
      <w:r>
        <w:rPr>
          <w:rFonts w:hint="default"/>
          <w:lang w:val="vi-VN"/>
        </w:rPr>
        <w:t>Bài 5: Viết chương trình tìm kiếm tên trong chuỗi họ tên. Nếu có thì xuất ra là tên này đã nhập đúng, ngược lại thông báo là đã nhập sai.</w:t>
      </w:r>
    </w:p>
    <w:p w14:paraId="7A096CD4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4BDC410D">
      <w:r>
        <w:drawing>
          <wp:inline distT="0" distB="0" distL="114300" distR="114300">
            <wp:extent cx="5267325" cy="4159885"/>
            <wp:effectExtent l="0" t="0" r="5715" b="63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CADD">
      <w:r>
        <w:drawing>
          <wp:inline distT="0" distB="0" distL="114300" distR="114300">
            <wp:extent cx="5266690" cy="2962910"/>
            <wp:effectExtent l="0" t="0" r="6350" b="889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94E3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7FEFCF9F">
      <w:r>
        <w:drawing>
          <wp:inline distT="0" distB="0" distL="114300" distR="114300">
            <wp:extent cx="5006340" cy="1912620"/>
            <wp:effectExtent l="0" t="0" r="7620" b="762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C4F4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Bài 6: Viết hàm cắt chuỗi họ tên thành chuỗi họ lót và chuỗi tên. </w:t>
      </w:r>
    </w:p>
    <w:p w14:paraId="128A1029">
      <w:pPr>
        <w:rPr>
          <w:rFonts w:hint="default"/>
          <w:lang w:val="vi-VN"/>
        </w:rPr>
      </w:pPr>
      <w:r>
        <w:rPr>
          <w:rFonts w:hint="default"/>
          <w:lang w:val="vi-VN"/>
        </w:rPr>
        <w:t>Ví dụ: chuỗi họ tên là: “Nguyễn Văn A” cắt ra 2 chuỗi là chuỗi họ lót: “NguyễnVăn” ,chuỗi tên là: “A”.</w:t>
      </w:r>
    </w:p>
    <w:p w14:paraId="142E81BB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06453C2A">
      <w:r>
        <w:drawing>
          <wp:inline distT="0" distB="0" distL="114300" distR="114300">
            <wp:extent cx="5269230" cy="2847340"/>
            <wp:effectExtent l="0" t="0" r="3810" b="254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1A1C1">
      <w:r>
        <w:drawing>
          <wp:inline distT="0" distB="0" distL="114300" distR="114300">
            <wp:extent cx="5266690" cy="2962910"/>
            <wp:effectExtent l="0" t="0" r="6350" b="889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3FE3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2D054D62">
      <w:r>
        <w:drawing>
          <wp:inline distT="0" distB="0" distL="114300" distR="114300">
            <wp:extent cx="4709160" cy="1851660"/>
            <wp:effectExtent l="0" t="0" r="0" b="762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9045">
      <w:pPr>
        <w:rPr>
          <w:rFonts w:hint="default"/>
          <w:lang w:val="vi-VN"/>
        </w:rPr>
      </w:pPr>
      <w:r>
        <w:rPr>
          <w:rFonts w:hint="default"/>
          <w:lang w:val="vi-VN"/>
        </w:rPr>
        <w:t>Bài 7: Viết chương trình chèn 1 từ ở bất cứ vị trí nào người dùng yêu cầu.</w:t>
      </w:r>
    </w:p>
    <w:p w14:paraId="7D80F0A5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676FC1CA">
      <w:r>
        <w:drawing>
          <wp:inline distT="0" distB="0" distL="114300" distR="114300">
            <wp:extent cx="4442460" cy="4320540"/>
            <wp:effectExtent l="0" t="0" r="7620" b="762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C2708">
      <w:r>
        <w:drawing>
          <wp:inline distT="0" distB="0" distL="114300" distR="114300">
            <wp:extent cx="5266690" cy="2962910"/>
            <wp:effectExtent l="0" t="0" r="6350" b="889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54E10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233D7E9A">
      <w:r>
        <w:drawing>
          <wp:inline distT="0" distB="0" distL="114300" distR="114300">
            <wp:extent cx="5273675" cy="2247265"/>
            <wp:effectExtent l="0" t="0" r="14605" b="825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35C3">
      <w:pPr>
        <w:rPr>
          <w:rFonts w:hint="default"/>
          <w:lang w:val="vi-VN"/>
        </w:rPr>
      </w:pPr>
      <w:r>
        <w:rPr>
          <w:rFonts w:hint="default"/>
          <w:lang w:val="vi-VN"/>
        </w:rPr>
        <w:t>Bài 8:</w:t>
      </w:r>
    </w:p>
    <w:p w14:paraId="4DB2CDC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 Viết 1 chương trình xoá một từ nào đó trong chuỗi. </w:t>
      </w:r>
    </w:p>
    <w:p w14:paraId="268125DC">
      <w:pPr>
        <w:rPr>
          <w:rFonts w:hint="default"/>
          <w:lang w:val="vi-VN"/>
        </w:rPr>
      </w:pPr>
      <w:r>
        <w:rPr>
          <w:rFonts w:hint="default"/>
          <w:lang w:val="vi-VN"/>
        </w:rPr>
        <w:t>Ví dụ: Chuỗi ban đầu: “KHOA CNTT”</w:t>
      </w:r>
    </w:p>
    <w:p w14:paraId="4F4B03FB">
      <w:pPr>
        <w:rPr>
          <w:rFonts w:hint="default"/>
          <w:lang w:val="vi-VN"/>
        </w:rPr>
      </w:pPr>
      <w:r>
        <w:rPr>
          <w:rFonts w:hint="default"/>
          <w:lang w:val="vi-VN"/>
        </w:rPr>
        <w:t>Nhập: “CNTT”, và kết quả xuất ra: “KHOA”.</w:t>
      </w:r>
    </w:p>
    <w:p w14:paraId="795ACCBC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7053C9AA">
      <w:r>
        <w:drawing>
          <wp:inline distT="0" distB="0" distL="114300" distR="114300">
            <wp:extent cx="5173980" cy="3954780"/>
            <wp:effectExtent l="0" t="0" r="7620" b="762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C3D7">
      <w:r>
        <w:drawing>
          <wp:inline distT="0" distB="0" distL="114300" distR="114300">
            <wp:extent cx="5266690" cy="2962910"/>
            <wp:effectExtent l="0" t="0" r="6350" b="889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4C467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20B709BD">
      <w:r>
        <w:drawing>
          <wp:inline distT="0" distB="0" distL="114300" distR="114300">
            <wp:extent cx="4160520" cy="2148840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8C58">
      <w:pPr>
        <w:rPr>
          <w:rFonts w:hint="default"/>
          <w:lang w:val="vi-VN"/>
        </w:rPr>
      </w:pPr>
      <w:r>
        <w:rPr>
          <w:rFonts w:hint="default"/>
          <w:lang w:val="vi-VN"/>
        </w:rPr>
        <w:t>Bài 9:  Nhập 1 chuỗi bất kì, liệt kê xem mỗi ký tự xuất hiện mấy lần.</w:t>
      </w:r>
    </w:p>
    <w:p w14:paraId="2D1C3361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206855E9">
      <w:r>
        <w:drawing>
          <wp:inline distT="0" distB="0" distL="114300" distR="114300">
            <wp:extent cx="5272405" cy="2552065"/>
            <wp:effectExtent l="0" t="0" r="635" b="825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7BE1">
      <w:r>
        <w:drawing>
          <wp:inline distT="0" distB="0" distL="114300" distR="114300">
            <wp:extent cx="5266690" cy="2962910"/>
            <wp:effectExtent l="0" t="0" r="6350" b="889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F50DD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357A421C">
      <w:r>
        <w:drawing>
          <wp:inline distT="0" distB="0" distL="114300" distR="114300">
            <wp:extent cx="4480560" cy="3215640"/>
            <wp:effectExtent l="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A695">
      <w:pPr>
        <w:rPr>
          <w:rFonts w:hint="default"/>
          <w:lang w:val="vi-VN"/>
        </w:rPr>
      </w:pPr>
      <w:r>
        <w:rPr>
          <w:rFonts w:hint="default"/>
          <w:lang w:val="vi-VN"/>
        </w:rPr>
        <w:t>Bài 10:</w:t>
      </w:r>
    </w:p>
    <w:p w14:paraId="60EFCA50">
      <w:pPr>
        <w:rPr>
          <w:rFonts w:hint="default"/>
          <w:lang w:val="vi-VN"/>
        </w:rPr>
      </w:pPr>
      <w:r>
        <w:rPr>
          <w:rFonts w:hint="default"/>
          <w:lang w:val="vi-VN"/>
        </w:rPr>
        <w:t>Viết chương trình tìm kiếm xem ký tự nào xuất nhiện nhiều nhất trong chuỗi.</w:t>
      </w:r>
    </w:p>
    <w:p w14:paraId="22EEAF75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2AA03FD2">
      <w:r>
        <w:drawing>
          <wp:inline distT="0" distB="0" distL="114300" distR="114300">
            <wp:extent cx="5272405" cy="3186430"/>
            <wp:effectExtent l="0" t="0" r="635" b="1397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1C617">
      <w:r>
        <w:drawing>
          <wp:inline distT="0" distB="0" distL="114300" distR="114300">
            <wp:extent cx="5266690" cy="2962910"/>
            <wp:effectExtent l="0" t="0" r="6350" b="889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4A59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032A901C">
      <w:pPr>
        <w:rPr>
          <w:rFonts w:hint="default"/>
          <w:lang w:val="en-US"/>
        </w:rPr>
      </w:pPr>
      <w:r>
        <w:drawing>
          <wp:inline distT="0" distB="0" distL="114300" distR="114300">
            <wp:extent cx="4579620" cy="1554480"/>
            <wp:effectExtent l="0" t="0" r="762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292F1F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20D373A8"/>
    <w:rsid w:val="4729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qFormat="1"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qFormat="1"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qFormat="1"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unhideWhenUsed="0" w:uiPriority="0" w:semiHidden="0" w:name="Table Grid 3"/>
    <w:lsdException w:qFormat="1"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qFormat="1"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qFormat="1" w:unhideWhenUsed="0" w:uiPriority="0" w:semiHidden="0" w:name="Table 3D effects 2"/>
    <w:lsdException w:unhideWhenUsed="0" w:uiPriority="0" w:semiHidden="0" w:name="Table 3D effects 3"/>
    <w:lsdException w:qFormat="1"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qFormat="1"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qFormat="1"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="Times New Roman" w:hAnsi="Times New Roman" w:eastAsia="Times New Roman" w:cstheme="minorBidi"/>
      <w:kern w:val="2"/>
      <w:sz w:val="26"/>
      <w:szCs w:val="24"/>
      <w:lang w:val="en-GB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2024-08-10T08:08:00Z</dcterms:created>
  <dc:creator>PHONG</dc:creator>
  <cp:lastModifiedBy>Phong Hoài</cp:lastModifiedBy>
  <dcterms:modified xsi:type="dcterms:W3CDTF">2024-08-10T08:26:36Z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142CDB27E1A1404F9EE650BEDBB90458_11</vt:lpwstr>
  </property>
</Properties>
</file>